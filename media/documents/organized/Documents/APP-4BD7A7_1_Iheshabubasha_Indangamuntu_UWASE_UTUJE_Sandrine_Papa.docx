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0CA44">
      <w:pPr>
        <w:spacing w:after="28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IHESHABUBASHA</w:t>
      </w:r>
    </w:p>
    <w:p w14:paraId="049DDF73">
      <w:pPr>
        <w:spacing w:after="120"/>
      </w:pPr>
      <w:r>
        <w:rPr>
          <w:rFonts w:hint="default"/>
          <w:b/>
          <w:sz w:val="24"/>
          <w:lang w:val="en-US"/>
        </w:rPr>
        <w:t>Ng</w:t>
      </w:r>
      <w:r>
        <w:rPr>
          <w:rFonts w:ascii="Times New Roman" w:hAnsi="Times New Roman"/>
          <w:b/>
          <w:sz w:val="24"/>
        </w:rPr>
        <w:t>ewe, UWASE UTUJE Sandrine,</w:t>
      </w:r>
    </w:p>
    <w:p w14:paraId="3C0FE0EA">
      <w:pPr>
        <w:spacing w:after="120"/>
      </w:pPr>
      <w:r>
        <w:rPr>
          <w:rFonts w:ascii="Times New Roman" w:hAnsi="Times New Roman"/>
          <w:b w:val="0"/>
          <w:sz w:val="24"/>
        </w:rPr>
        <w:t>Itariki y'amavuko: 30 Nyakanga 2009</w:t>
      </w:r>
    </w:p>
    <w:p w14:paraId="13CBE347">
      <w:pPr>
        <w:spacing w:after="120"/>
      </w:pPr>
      <w:r>
        <w:rPr>
          <w:rFonts w:ascii="Times New Roman" w:hAnsi="Times New Roman"/>
          <w:b w:val="0"/>
          <w:sz w:val="24"/>
        </w:rPr>
        <w:t>Telefoni: 0785805869</w:t>
      </w:r>
    </w:p>
    <w:p w14:paraId="36BC566D">
      <w:pPr>
        <w:spacing w:after="120"/>
        <w:rPr>
          <w:rFonts w:hint="default"/>
          <w:lang w:val="en-US"/>
        </w:rPr>
      </w:pPr>
      <w:r>
        <w:rPr>
          <w:rFonts w:ascii="Times New Roman" w:hAnsi="Times New Roman"/>
          <w:b w:val="0"/>
          <w:sz w:val="24"/>
        </w:rPr>
        <w:t xml:space="preserve">Aho ntuye: </w:t>
      </w:r>
      <w:r>
        <w:rPr>
          <w:rFonts w:hint="default"/>
          <w:b w:val="0"/>
          <w:sz w:val="24"/>
          <w:lang w:val="en-US"/>
        </w:rPr>
        <w:t xml:space="preserve">Mpenge, Muhoza, </w:t>
      </w:r>
      <w:r>
        <w:rPr>
          <w:rFonts w:ascii="Times New Roman" w:hAnsi="Times New Roman"/>
          <w:b w:val="0"/>
          <w:sz w:val="24"/>
        </w:rPr>
        <w:t>Musanze</w:t>
      </w:r>
    </w:p>
    <w:p w14:paraId="59F0A0F7">
      <w:pPr>
        <w:spacing w:after="120"/>
      </w:pPr>
      <w:r>
        <w:rPr>
          <w:rFonts w:hint="default"/>
          <w:b/>
          <w:sz w:val="24"/>
          <w:lang w:val="en-US"/>
        </w:rPr>
        <w:t>M</w:t>
      </w:r>
      <w:r>
        <w:rPr>
          <w:rFonts w:ascii="Times New Roman" w:hAnsi="Times New Roman"/>
          <w:b/>
          <w:sz w:val="24"/>
        </w:rPr>
        <w:t>paye ububasha umubyeyi wanjye w'um</w:t>
      </w:r>
      <w:r>
        <w:rPr>
          <w:rFonts w:hint="default"/>
          <w:b/>
          <w:sz w:val="24"/>
          <w:lang w:val="en-US"/>
        </w:rPr>
        <w:t>ugabo</w:t>
      </w:r>
      <w:r>
        <w:rPr>
          <w:rFonts w:ascii="Times New Roman" w:hAnsi="Times New Roman"/>
          <w:b/>
          <w:sz w:val="24"/>
        </w:rPr>
        <w:t>:</w:t>
      </w:r>
    </w:p>
    <w:p w14:paraId="2E4D6D3B">
      <w:pPr>
        <w:spacing w:after="120"/>
        <w:rPr>
          <w:rFonts w:hint="default" w:ascii="Times New Roman" w:hAnsi="Times New Roman"/>
          <w:b w:val="0"/>
          <w:sz w:val="24"/>
          <w:lang w:val="en-US"/>
        </w:rPr>
      </w:pPr>
      <w:r>
        <w:rPr>
          <w:rFonts w:ascii="Times New Roman" w:hAnsi="Times New Roman"/>
          <w:b w:val="0"/>
          <w:sz w:val="24"/>
        </w:rPr>
        <w:t xml:space="preserve">Amazina: </w:t>
      </w:r>
      <w:r>
        <w:rPr>
          <w:rFonts w:hint="default"/>
          <w:b/>
          <w:bCs/>
          <w:sz w:val="24"/>
          <w:lang w:val="en-US"/>
        </w:rPr>
        <w:t>HAVUGIMANA Appollinaire</w:t>
      </w:r>
    </w:p>
    <w:p w14:paraId="7A2A2592">
      <w:pPr>
        <w:spacing w:after="120"/>
        <w:rPr>
          <w:rFonts w:hint="default"/>
          <w:b/>
          <w:bCs/>
          <w:sz w:val="24"/>
          <w:lang w:val="en-US"/>
        </w:rPr>
      </w:pPr>
      <w:r>
        <w:rPr>
          <w:rFonts w:hint="default"/>
          <w:b w:val="0"/>
          <w:sz w:val="24"/>
          <w:lang w:val="en-US"/>
        </w:rPr>
        <w:t xml:space="preserve">Numero y’ irangamuntu: </w:t>
      </w:r>
      <w:r>
        <w:rPr>
          <w:rFonts w:hint="default"/>
          <w:b/>
          <w:bCs/>
          <w:sz w:val="24"/>
          <w:lang w:val="en-US"/>
        </w:rPr>
        <w:t>1197480021405123</w:t>
      </w:r>
    </w:p>
    <w:p w14:paraId="617D5335">
      <w:pPr>
        <w:spacing w:after="120"/>
        <w:rPr>
          <w:rFonts w:hint="default"/>
          <w:b/>
          <w:bCs/>
          <w:sz w:val="24"/>
          <w:lang w:val="en-US"/>
        </w:rPr>
      </w:pPr>
    </w:p>
    <w:p w14:paraId="40E9D7C8">
      <w:pPr>
        <w:spacing w:after="120"/>
      </w:pPr>
      <w:r>
        <w:rPr>
          <w:rFonts w:hint="default"/>
          <w:b w:val="0"/>
          <w:sz w:val="24"/>
          <w:lang w:val="en-US"/>
        </w:rPr>
        <w:t>Uburenganzira bwo ku mpagararira imbere</w:t>
      </w:r>
      <w:r>
        <w:rPr>
          <w:rFonts w:ascii="Times New Roman" w:hAnsi="Times New Roman"/>
          <w:b w:val="0"/>
          <w:sz w:val="24"/>
        </w:rPr>
        <w:t xml:space="preserve"> y'inzego zibishinzwe </w:t>
      </w:r>
      <w:r>
        <w:rPr>
          <w:rFonts w:hint="default"/>
          <w:b w:val="0"/>
          <w:sz w:val="24"/>
          <w:lang w:val="en-US"/>
        </w:rPr>
        <w:t>mw’izina</w:t>
      </w:r>
      <w:r>
        <w:rPr>
          <w:rFonts w:ascii="Times New Roman" w:hAnsi="Times New Roman"/>
          <w:b w:val="0"/>
          <w:sz w:val="24"/>
        </w:rPr>
        <w:t xml:space="preserve"> ryanjye, mu bikorwa bijyanye no gusaba</w:t>
      </w:r>
      <w:r>
        <w:rPr>
          <w:rFonts w:hint="default"/>
          <w:b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sz w:val="24"/>
        </w:rPr>
        <w:t>no kwakira Indangamuntu yanjye.</w:t>
      </w:r>
    </w:p>
    <w:p w14:paraId="044AA3E4">
      <w:pPr>
        <w:spacing w:after="120"/>
      </w:pPr>
      <w:r>
        <w:rPr>
          <w:rFonts w:ascii="Times New Roman" w:hAnsi="Times New Roman"/>
          <w:b w:val="0"/>
          <w:sz w:val="24"/>
        </w:rPr>
        <w:t xml:space="preserve">Kubera ko ndi </w:t>
      </w:r>
      <w:r>
        <w:rPr>
          <w:rFonts w:hint="default"/>
          <w:b w:val="0"/>
          <w:sz w:val="24"/>
          <w:lang w:val="en-US"/>
        </w:rPr>
        <w:t xml:space="preserve">ku ishuri ntabwo </w:t>
      </w:r>
      <w:r>
        <w:rPr>
          <w:rFonts w:ascii="Times New Roman" w:hAnsi="Times New Roman"/>
          <w:b w:val="0"/>
          <w:sz w:val="24"/>
        </w:rPr>
        <w:t>n</w:t>
      </w:r>
      <w:r>
        <w:rPr>
          <w:rFonts w:hint="default"/>
          <w:b w:val="0"/>
          <w:sz w:val="24"/>
          <w:lang w:val="en-US"/>
        </w:rPr>
        <w:t>a</w:t>
      </w:r>
      <w:r>
        <w:rPr>
          <w:rFonts w:ascii="Times New Roman" w:hAnsi="Times New Roman"/>
          <w:b w:val="0"/>
          <w:sz w:val="24"/>
        </w:rPr>
        <w:t xml:space="preserve">shobora kwitabira inzira zikenewe kugira ngo mbone Indangamuntu, natanze ubu bubasha ku mubyeyi wanjye kugira ngo ansimbure muri izo gahunda. </w:t>
      </w:r>
      <w:r>
        <w:rPr>
          <w:rFonts w:hint="default"/>
          <w:b w:val="0"/>
          <w:sz w:val="24"/>
          <w:lang w:val="en-US"/>
        </w:rPr>
        <w:t>M</w:t>
      </w:r>
      <w:r>
        <w:rPr>
          <w:rFonts w:ascii="Times New Roman" w:hAnsi="Times New Roman"/>
          <w:b w:val="0"/>
          <w:sz w:val="24"/>
        </w:rPr>
        <w:t>uhaye ububasha bwo gutanga no gushyikiriza inzego zibishinzwe ibyangombwa bisabwa, gukurikirana dosiye yanjye, kwakira amakuru ajyanye n'ubusabe bwanjye, no kwakira Indangamuntu yanjye igihe izaba imaze gutangwa.</w:t>
      </w:r>
    </w:p>
    <w:p w14:paraId="04249904">
      <w:pPr>
        <w:spacing w:after="120"/>
      </w:pPr>
      <w:r>
        <w:rPr>
          <w:rFonts w:ascii="Times New Roman" w:hAnsi="Times New Roman"/>
          <w:b w:val="0"/>
          <w:sz w:val="24"/>
        </w:rPr>
        <w:t>Indangamuntu ndayikeneye mu rwego rwo kwemeza umwirondoro wanjye mu gihe nzaba nkora ikizamini cya Duolingo English Test.</w:t>
      </w:r>
    </w:p>
    <w:p w14:paraId="48A0C697">
      <w:pPr>
        <w:spacing w:after="120"/>
      </w:pPr>
      <w:r>
        <w:rPr>
          <w:rFonts w:ascii="Times New Roman" w:hAnsi="Times New Roman"/>
          <w:b w:val="0"/>
          <w:sz w:val="24"/>
        </w:rPr>
        <w:t>Ubu bubasha mbutanze ku bushake kandi buzakoreshwa ku mpamvu zavuzwe haruguru.</w:t>
      </w:r>
    </w:p>
    <w:p w14:paraId="08EF37F1">
      <w:pPr>
        <w:spacing w:after="120"/>
      </w:pPr>
      <w:r>
        <w:rPr>
          <w:rFonts w:ascii="Times New Roman" w:hAnsi="Times New Roman"/>
          <w:b w:val="0"/>
          <w:sz w:val="24"/>
        </w:rPr>
        <w:t>Bikorewe i: Mukamira, Nyabihu</w:t>
      </w:r>
    </w:p>
    <w:p w14:paraId="5F0BB7D2">
      <w:pPr>
        <w:spacing w:after="120"/>
      </w:pPr>
      <w:r>
        <w:rPr>
          <w:rFonts w:ascii="Times New Roman" w:hAnsi="Times New Roman"/>
          <w:b w:val="0"/>
          <w:sz w:val="24"/>
        </w:rPr>
        <w:t>Itariki: 20 Nzeri 2026</w:t>
      </w:r>
    </w:p>
    <w:p w14:paraId="718319D2"/>
    <w:p w14:paraId="7B41D7C4">
      <w:pPr>
        <w:spacing w:after="120"/>
      </w:pPr>
      <w:r>
        <w:rPr>
          <w:rFonts w:ascii="Times New Roman" w:hAnsi="Times New Roman"/>
          <w:b/>
          <w:sz w:val="24"/>
        </w:rPr>
        <w:t>UTANZE UBU BUBASHA (Usaba Indangamuntu)</w:t>
      </w:r>
    </w:p>
    <w:p w14:paraId="56EA3790">
      <w:pPr>
        <w:spacing w:after="120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Amazina: UWASE UTUJE Sandrine</w:t>
      </w:r>
    </w:p>
    <w:p w14:paraId="412CAAD4">
      <w:pPr>
        <w:spacing w:after="120"/>
      </w:pPr>
      <w:r>
        <w:rPr>
          <w:rFonts w:ascii="Times New Roman" w:hAnsi="Times New Roman"/>
          <w:b w:val="0"/>
          <w:sz w:val="24"/>
        </w:rPr>
        <w:t xml:space="preserve">Umukono: </w:t>
      </w:r>
      <w:r>
        <w:drawing>
          <wp:inline distT="0" distB="0" distL="114300" distR="114300">
            <wp:extent cx="536575" cy="294640"/>
            <wp:effectExtent l="0" t="0" r="9525" b="1016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75" cy="29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4F1FA8">
      <w:pPr>
        <w:spacing w:after="120"/>
      </w:pPr>
    </w:p>
    <w:p w14:paraId="06A9E11E">
      <w:pPr>
        <w:spacing w:after="120"/>
      </w:pPr>
      <w:r>
        <w:rPr>
          <w:rFonts w:ascii="Times New Roman" w:hAnsi="Times New Roman"/>
          <w:b/>
          <w:sz w:val="24"/>
        </w:rPr>
        <w:t>UHAWE UBU BUBASHA (Umubyeyi)</w:t>
      </w:r>
    </w:p>
    <w:p w14:paraId="35785701">
      <w:pPr>
        <w:spacing w:after="120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 xml:space="preserve">Amazina: </w:t>
      </w:r>
      <w:r>
        <w:rPr>
          <w:rFonts w:hint="default"/>
          <w:b/>
          <w:bCs/>
          <w:sz w:val="24"/>
          <w:lang w:val="en-US"/>
        </w:rPr>
        <w:t>HAVUGIMANA Appollinaire</w:t>
      </w:r>
      <w:bookmarkStart w:id="0" w:name="_GoBack"/>
      <w:bookmarkEnd w:id="0"/>
    </w:p>
    <w:p w14:paraId="04E641F0">
      <w:pPr>
        <w:spacing w:after="120"/>
      </w:pPr>
      <w:r>
        <w:rPr>
          <w:rFonts w:ascii="Times New Roman" w:hAnsi="Times New Roman"/>
          <w:b w:val="0"/>
          <w:sz w:val="24"/>
        </w:rPr>
        <w:t xml:space="preserve">Umukono: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CE5A42"/>
    <w:rsid w:val="4D3F72C0"/>
    <w:rsid w:val="58011839"/>
    <w:rsid w:val="62437527"/>
    <w:rsid w:val="63C8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Sandrine Utuje</cp:lastModifiedBy>
  <dcterms:modified xsi:type="dcterms:W3CDTF">2026-09-25T05:02:55Z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D06F19A5953646B8AF269E4BC051B8B5_12</vt:lpwstr>
  </property>
</Properties>
</file>